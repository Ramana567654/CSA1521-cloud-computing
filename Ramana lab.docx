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22B1B">
      <w:pPr>
        <w:ind w:firstLine="3600" w:firstLineChars="100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EX_1</w:t>
      </w:r>
    </w:p>
    <w:p w14:paraId="184A6BDB">
      <w:r>
        <w:drawing>
          <wp:inline distT="0" distB="0" distL="114300" distR="114300">
            <wp:extent cx="5852160" cy="2812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CB00">
      <w:r>
        <w:t>Image 1</w:t>
      </w:r>
    </w:p>
    <w:p w14:paraId="7F0F92FD">
      <w:r>
        <w:drawing>
          <wp:inline distT="0" distB="0" distL="114300" distR="114300">
            <wp:extent cx="5852160" cy="295148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5CF">
      <w:r>
        <w:drawing>
          <wp:inline distT="0" distB="0" distL="114300" distR="114300">
            <wp:extent cx="5852160" cy="339026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                                                                                             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EX_2</w:t>
      </w:r>
      <w:r>
        <w:br w:type="textWrapping"/>
      </w:r>
      <w:r>
        <w:drawing>
          <wp:inline distT="0" distB="0" distL="114300" distR="114300">
            <wp:extent cx="5852160" cy="295148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311A">
      <w:r>
        <w:drawing>
          <wp:inline distT="0" distB="0" distL="114300" distR="114300">
            <wp:extent cx="5852160" cy="294386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B5F9"/>
    <w:p w14:paraId="06160130">
      <w:r>
        <w:drawing>
          <wp:inline distT="0" distB="0" distL="114300" distR="114300">
            <wp:extent cx="5852160" cy="295846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1D9E">
      <w:r>
        <w:rPr>
          <w:rFonts w:hint="default" w:ascii="Times New Roman" w:hAnsi="Times New Roman" w:cs="Times New Roman"/>
          <w:sz w:val="36"/>
          <w:szCs w:val="36"/>
          <w:lang w:val="en-US"/>
        </w:rPr>
        <w:t>EX_3</w:t>
      </w:r>
      <w:r>
        <w:br w:type="textWrapping"/>
      </w:r>
      <w:r>
        <w:drawing>
          <wp:inline distT="0" distB="0" distL="114300" distR="114300">
            <wp:extent cx="5852160" cy="2969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5828">
      <w:r>
        <w:drawing>
          <wp:inline distT="0" distB="0" distL="114300" distR="114300">
            <wp:extent cx="5852160" cy="292925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757">
      <w:r>
        <w:drawing>
          <wp:inline distT="0" distB="0" distL="114300" distR="114300">
            <wp:extent cx="5852160" cy="2958465"/>
            <wp:effectExtent l="0" t="0" r="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969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EX_4</w:t>
      </w:r>
    </w:p>
    <w:p w14:paraId="114975E7">
      <w:r>
        <w:drawing>
          <wp:inline distT="0" distB="0" distL="114300" distR="114300">
            <wp:extent cx="5852160" cy="2973070"/>
            <wp:effectExtent l="0" t="0" r="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6B1A"/>
    <w:p w14:paraId="6F8C2A4B">
      <w:r>
        <w:drawing>
          <wp:inline distT="0" distB="0" distL="114300" distR="114300">
            <wp:extent cx="5852160" cy="295148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294A">
      <w:r>
        <w:drawing>
          <wp:inline distT="0" distB="0" distL="114300" distR="114300">
            <wp:extent cx="5852160" cy="292925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513E"/>
    <w:p w14:paraId="1D8FC4E6">
      <w:r>
        <w:rPr>
          <w:rFonts w:hint="default" w:ascii="Times New Roman" w:hAnsi="Times New Roman" w:cs="Times New Roman"/>
          <w:sz w:val="36"/>
          <w:szCs w:val="36"/>
          <w:lang w:val="en-US"/>
        </w:rPr>
        <w:t>EX_5</w:t>
      </w:r>
      <w:r>
        <w:rPr>
          <w:rFonts w:hint="default" w:ascii="Times New Roman" w:hAnsi="Times New Roman" w:cs="Times New Roman"/>
          <w:sz w:val="36"/>
          <w:szCs w:val="36"/>
        </w:rPr>
        <w:br w:type="textWrapping"/>
      </w:r>
      <w:r>
        <w:drawing>
          <wp:inline distT="0" distB="0" distL="114300" distR="114300">
            <wp:extent cx="5852160" cy="2958465"/>
            <wp:effectExtent l="0" t="0" r="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1AF1">
      <w:r>
        <w:t>Image 13</w:t>
      </w:r>
    </w:p>
    <w:p w14:paraId="01422E6C">
      <w:r>
        <w:drawing>
          <wp:inline distT="0" distB="0" distL="114300" distR="114300">
            <wp:extent cx="5852160" cy="2958465"/>
            <wp:effectExtent l="0" t="0" r="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AE4E">
      <w:r>
        <w:t>Image 14</w:t>
      </w:r>
    </w:p>
    <w:p w14:paraId="3EBCBB52">
      <w:r>
        <w:drawing>
          <wp:inline distT="0" distB="0" distL="114300" distR="114300">
            <wp:extent cx="5852160" cy="2966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43A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EX_6</w:t>
      </w:r>
    </w:p>
    <w:p w14:paraId="1C51E2EC">
      <w:r>
        <w:drawing>
          <wp:inline distT="0" distB="0" distL="114300" distR="114300">
            <wp:extent cx="5852160" cy="2973070"/>
            <wp:effectExtent l="0" t="0" r="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3852"/>
    <w:p w14:paraId="6BCBFA15">
      <w:r>
        <w:drawing>
          <wp:inline distT="0" distB="0" distL="114300" distR="114300">
            <wp:extent cx="5852160" cy="295148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967D">
      <w:r>
        <w:t>Image 17</w:t>
      </w:r>
    </w:p>
    <w:p w14:paraId="1B424D54">
      <w:r>
        <w:drawing>
          <wp:inline distT="0" distB="0" distL="114300" distR="114300">
            <wp:extent cx="5852160" cy="2973070"/>
            <wp:effectExtent l="0" t="0" r="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CE4"/>
    <w:p w14:paraId="62CF328D">
      <w:r>
        <w:rPr>
          <w:rFonts w:hint="default" w:ascii="Times New Roman" w:hAnsi="Times New Roman" w:cs="Times New Roman"/>
          <w:sz w:val="36"/>
          <w:szCs w:val="36"/>
          <w:lang w:val="en-US"/>
        </w:rPr>
        <w:t>EX_7</w:t>
      </w: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852160" cy="295529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D212">
      <w:r>
        <w:t>Image 19</w:t>
      </w:r>
    </w:p>
    <w:p w14:paraId="75F9205E">
      <w:r>
        <w:drawing>
          <wp:inline distT="0" distB="0" distL="114300" distR="114300">
            <wp:extent cx="5852160" cy="29660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062E">
      <w:r>
        <w:t>Image 20</w:t>
      </w:r>
    </w:p>
    <w:p w14:paraId="61203FEF">
      <w:r>
        <w:drawing>
          <wp:inline distT="0" distB="0" distL="114300" distR="114300">
            <wp:extent cx="5852160" cy="295148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27FF">
      <w:r>
        <w:t>Image 21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FC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Ramana K</cp:lastModifiedBy>
  <dcterms:modified xsi:type="dcterms:W3CDTF">2026-10-21T04:42:27Z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AADB2FEFFB4A417DA0A1B3756205DF15_12</vt:lpwstr>
  </property>
</Properties>
</file>